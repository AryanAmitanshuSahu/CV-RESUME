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DA447">
      <w:pPr>
        <w:pStyle w:val="38"/>
        <w:jc w:val="center"/>
      </w:pPr>
      <w:r>
        <w:t>ARYAN AMITANSHU SAHU</w:t>
      </w:r>
    </w:p>
    <w:p w14:paraId="21C6417E">
      <w:pPr>
        <w:jc w:val="center"/>
      </w:pPr>
      <w:r>
        <w:rPr>
          <w:b/>
        </w:rPr>
        <w:t xml:space="preserve">Bhubaneswar, Odisha, 751014, India| </w:t>
      </w:r>
      <w:r>
        <w:fldChar w:fldCharType="begin"/>
      </w:r>
      <w:r>
        <w:instrText xml:space="preserve"> HYPERLINK "mailto:sahuaryan105@gmail.com" </w:instrText>
      </w:r>
      <w:r>
        <w:fldChar w:fldCharType="separate"/>
      </w:r>
      <w:r>
        <w:rPr>
          <w:rStyle w:val="21"/>
          <w:b/>
        </w:rPr>
        <w:t>sahuaryan105@gmail.com</w:t>
      </w:r>
      <w:r>
        <w:rPr>
          <w:rStyle w:val="21"/>
          <w:b/>
        </w:rPr>
        <w:fldChar w:fldCharType="end"/>
      </w:r>
      <w:r>
        <w:t xml:space="preserve">| 7853913122 | </w:t>
      </w:r>
      <w:r>
        <w:fldChar w:fldCharType="begin"/>
      </w:r>
      <w:r>
        <w:instrText xml:space="preserve"> HYPERLINK "https://www.linkedin.com/in/aryan-amitanshu-8576523b7" </w:instrText>
      </w:r>
      <w:r>
        <w:fldChar w:fldCharType="separate"/>
      </w:r>
      <w:r>
        <w:rPr>
          <w:rStyle w:val="21"/>
        </w:rPr>
        <w:t>LinkedIn</w:t>
      </w:r>
      <w:r>
        <w:rPr>
          <w:rStyle w:val="21"/>
        </w:rPr>
        <w:fldChar w:fldCharType="end"/>
      </w:r>
      <w:r>
        <w:t xml:space="preserve"> | </w:t>
      </w:r>
      <w:r>
        <w:fldChar w:fldCharType="begin"/>
      </w:r>
      <w:r>
        <w:instrText xml:space="preserve"> HYPERLINK "https://github.com/AryanAmitanshuSahu" </w:instrText>
      </w:r>
      <w:r>
        <w:fldChar w:fldCharType="separate"/>
      </w:r>
      <w:r>
        <w:rPr>
          <w:rStyle w:val="21"/>
        </w:rPr>
        <w:t>GitHub</w:t>
      </w:r>
      <w:r>
        <w:rPr>
          <w:rStyle w:val="21"/>
        </w:rPr>
        <w:fldChar w:fldCharType="end"/>
      </w:r>
    </w:p>
    <w:p w14:paraId="690093B5">
      <w:pPr>
        <w:rPr>
          <w:i/>
          <w:iCs/>
        </w:rPr>
      </w:pPr>
      <w:r>
        <w:rPr>
          <w:i/>
          <w:iCs/>
        </w:rPr>
        <w:t>Success is Not built in one day. Hard work and Dedication make a person sharpened.</w:t>
      </w:r>
    </w:p>
    <w:p w14:paraId="0EF6954E">
      <w:pPr>
        <w:pStyle w:val="2"/>
      </w:pPr>
      <w:r>
        <w:t>PROFILE SUMMARY</w:t>
      </w:r>
    </w:p>
    <w:p w14:paraId="24CA8869">
      <w:r>
        <w:t>Computer Science Engineering student with Well knowledge of DSA, AI/ML, Java, Python, and C/C++. Interested in software development, machine learning, and problem solving. Looking for internship and placement opportunities to apply technical and analytical skills.</w:t>
      </w:r>
    </w:p>
    <w:p w14:paraId="08DFEB08">
      <w:pPr>
        <w:pStyle w:val="2"/>
      </w:pPr>
      <w:r>
        <w:t>EDUCATION</w:t>
      </w:r>
    </w:p>
    <w:p w14:paraId="11483EF1">
      <w:pPr>
        <w:pStyle w:val="25"/>
        <w:numPr>
          <w:ilvl w:val="0"/>
          <w:numId w:val="7"/>
        </w:numPr>
      </w:pPr>
      <w:r>
        <w:rPr>
          <w:b/>
        </w:rPr>
        <w:t>KIIT University, Bhubaneswar</w:t>
      </w:r>
      <w:r>
        <w:t xml:space="preserve"> — B.Tech in Computer Science &amp; Engineering (Graduating 2027)</w:t>
      </w:r>
    </w:p>
    <w:p w14:paraId="1BA35D66">
      <w:pPr>
        <w:pStyle w:val="25"/>
        <w:numPr>
          <w:ilvl w:val="0"/>
          <w:numId w:val="7"/>
        </w:numPr>
      </w:pPr>
      <w:r>
        <w:rPr>
          <w:b/>
        </w:rPr>
        <w:t>ODM Public School, Bhubaneswar</w:t>
      </w:r>
      <w:r>
        <w:t xml:space="preserve"> — Class 12th - 81.6% (2023)</w:t>
      </w:r>
    </w:p>
    <w:p w14:paraId="6542CE38">
      <w:pPr>
        <w:pStyle w:val="25"/>
        <w:numPr>
          <w:ilvl w:val="0"/>
          <w:numId w:val="7"/>
        </w:numPr>
      </w:pPr>
      <w:r>
        <w:rPr>
          <w:b/>
        </w:rPr>
        <w:t>Buxi Jagabandhu English Medium School</w:t>
      </w:r>
      <w:r>
        <w:rPr>
          <w:b/>
          <w:bCs/>
        </w:rPr>
        <w:t>, Bhubaneswar</w:t>
      </w:r>
      <w:r>
        <w:t>— Class 10th - 92% (2021)</w:t>
      </w:r>
    </w:p>
    <w:p w14:paraId="4EEE3513">
      <w:pPr>
        <w:pStyle w:val="2"/>
      </w:pPr>
      <w:r>
        <w:t>TECHNICAL SKILLS</w:t>
      </w:r>
    </w:p>
    <w:p w14:paraId="237707F9">
      <w:pPr>
        <w:pStyle w:val="25"/>
        <w:numPr>
          <w:ilvl w:val="0"/>
          <w:numId w:val="8"/>
        </w:numPr>
      </w:pPr>
      <w:r>
        <w:rPr>
          <w:b/>
          <w:bCs/>
        </w:rPr>
        <w:t>Programming Languages:</w:t>
      </w:r>
      <w:r>
        <w:t xml:space="preserve"> C, C++, Java, Python</w:t>
      </w:r>
    </w:p>
    <w:p w14:paraId="2879AEC7">
      <w:pPr>
        <w:pStyle w:val="25"/>
        <w:numPr>
          <w:ilvl w:val="0"/>
          <w:numId w:val="8"/>
        </w:numPr>
      </w:pPr>
      <w:r>
        <w:rPr>
          <w:b/>
          <w:bCs/>
        </w:rPr>
        <w:t>Core Skills:</w:t>
      </w:r>
      <w:r>
        <w:t xml:space="preserve"> Data Structures &amp; Algorithms (DSA), Complex Coding</w:t>
      </w:r>
    </w:p>
    <w:p w14:paraId="5F32E188">
      <w:pPr>
        <w:pStyle w:val="25"/>
        <w:numPr>
          <w:ilvl w:val="0"/>
          <w:numId w:val="8"/>
        </w:numPr>
      </w:pPr>
      <w:r>
        <w:rPr>
          <w:b/>
          <w:bCs/>
        </w:rPr>
        <w:t>Technologies:</w:t>
      </w:r>
      <w:r>
        <w:t xml:space="preserve"> AI/ML, SAP (Beginner)</w:t>
      </w:r>
    </w:p>
    <w:p w14:paraId="3E03050F">
      <w:pPr>
        <w:pStyle w:val="25"/>
        <w:numPr>
          <w:ilvl w:val="0"/>
          <w:numId w:val="8"/>
        </w:numPr>
      </w:pPr>
      <w:r>
        <w:rPr>
          <w:b/>
          <w:bCs/>
        </w:rPr>
        <w:t>Languages Known:</w:t>
      </w:r>
      <w:r>
        <w:t xml:space="preserve"> English, Hindi, Odia, German(professional)</w:t>
      </w:r>
    </w:p>
    <w:p w14:paraId="5B0AFDD6">
      <w:pPr>
        <w:pStyle w:val="2"/>
      </w:pPr>
      <w:r>
        <w:t>COURSES &amp; CERTIFICATIONS</w:t>
      </w:r>
    </w:p>
    <w:p w14:paraId="58E3DEAD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Advanced Java                                                                                          Mar 2025 to May 2025</w:t>
      </w:r>
    </w:p>
    <w:p w14:paraId="5279B4A4">
      <w:pPr>
        <w:pStyle w:val="25"/>
        <w:numPr>
          <w:ilvl w:val="0"/>
          <w:numId w:val="0"/>
        </w:numPr>
        <w:ind w:left="720"/>
      </w:pPr>
      <w:r>
        <w:t>CIMIT, Bhubaneswar</w:t>
      </w:r>
    </w:p>
    <w:p w14:paraId="62E1CCF4">
      <w:pPr>
        <w:pStyle w:val="25"/>
        <w:numPr>
          <w:ilvl w:val="0"/>
          <w:numId w:val="0"/>
        </w:numPr>
        <w:ind w:left="720"/>
      </w:pPr>
      <w:r>
        <w:t>Successfully completed Java course under CIMIT, Bhubaneswar in summer training program 2024</w:t>
      </w:r>
    </w:p>
    <w:p w14:paraId="3D0B2970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DSA and Complex Coding                                                                      May 2025 to June 2025</w:t>
      </w:r>
    </w:p>
    <w:p w14:paraId="2213DF81">
      <w:pPr>
        <w:pStyle w:val="25"/>
        <w:numPr>
          <w:ilvl w:val="0"/>
          <w:numId w:val="0"/>
        </w:numPr>
        <w:ind w:left="720"/>
      </w:pPr>
      <w:r>
        <w:t>KIIT University (Katallyst), Bhubaneswar</w:t>
      </w:r>
    </w:p>
    <w:p w14:paraId="1BA0273D">
      <w:pPr>
        <w:pStyle w:val="25"/>
        <w:numPr>
          <w:ilvl w:val="0"/>
          <w:numId w:val="0"/>
        </w:numPr>
        <w:ind w:left="720"/>
      </w:pPr>
      <w:r>
        <w:t>Successfully completed "placement oriented Technical Training (DSA, complex coding) from 6th may to 15th June 2025</w:t>
      </w:r>
    </w:p>
    <w:p w14:paraId="18274B74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AI/ML with Python                                                                                 May 2025 to June 2025</w:t>
      </w:r>
    </w:p>
    <w:p w14:paraId="6F722F3A">
      <w:pPr>
        <w:pStyle w:val="25"/>
        <w:numPr>
          <w:ilvl w:val="0"/>
          <w:numId w:val="0"/>
        </w:numPr>
        <w:ind w:left="720"/>
      </w:pPr>
      <w:r>
        <w:t>KIIT University (Katallyst), Bhubaneswar</w:t>
      </w:r>
    </w:p>
    <w:p w14:paraId="07A9C8F7">
      <w:pPr>
        <w:pStyle w:val="25"/>
        <w:numPr>
          <w:ilvl w:val="0"/>
          <w:numId w:val="0"/>
        </w:numPr>
        <w:ind w:left="720"/>
      </w:pPr>
      <w:r>
        <w:t xml:space="preserve">Completed AI/ML with projects using python comprehension course </w:t>
      </w:r>
    </w:p>
    <w:p w14:paraId="70A9E3C2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AIML with Python                                                                                   May 2026 to June 2026</w:t>
      </w:r>
    </w:p>
    <w:p w14:paraId="77A8436F">
      <w:pPr>
        <w:pStyle w:val="25"/>
        <w:numPr>
          <w:ilvl w:val="0"/>
          <w:numId w:val="0"/>
        </w:numPr>
        <w:ind w:left="720"/>
      </w:pPr>
      <w:r>
        <w:t>InternsElite, Bhubaneswar</w:t>
      </w:r>
    </w:p>
    <w:p w14:paraId="7ED77FDD">
      <w:pPr>
        <w:pStyle w:val="25"/>
        <w:numPr>
          <w:ilvl w:val="0"/>
          <w:numId w:val="0"/>
        </w:numPr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>Completed Course with 2 minor and 1 major Projects.</w:t>
      </w:r>
    </w:p>
    <w:p w14:paraId="3B1C7547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Business Analytics for Decision Making                                                 Apr 2026 to Apr 2026</w:t>
      </w:r>
    </w:p>
    <w:p w14:paraId="0767D0E4">
      <w:pPr>
        <w:pStyle w:val="25"/>
        <w:numPr>
          <w:ilvl w:val="0"/>
          <w:numId w:val="0"/>
        </w:numPr>
        <w:ind w:left="720"/>
      </w:pPr>
      <w:r>
        <w:t>University of Colorado Boulder</w:t>
      </w:r>
    </w:p>
    <w:p w14:paraId="22B5A3E7">
      <w:pPr>
        <w:pStyle w:val="25"/>
        <w:numPr>
          <w:ilvl w:val="0"/>
          <w:numId w:val="0"/>
        </w:numPr>
        <w:ind w:left="720"/>
      </w:pPr>
      <w:r>
        <w:t xml:space="preserve">Completed the course under Coursera, </w:t>
      </w:r>
      <w:r>
        <w:fldChar w:fldCharType="begin"/>
      </w:r>
      <w:r>
        <w:instrText xml:space="preserve"> HYPERLINK "https://github.com/AryanAmitanshuSahu/Certificates/blob/main/Business%20Analytics%20for%20Decision%20Making.pdf" </w:instrText>
      </w:r>
      <w:r>
        <w:fldChar w:fldCharType="separate"/>
      </w:r>
      <w:r>
        <w:rPr>
          <w:rStyle w:val="21"/>
        </w:rPr>
        <w:t>link</w:t>
      </w:r>
      <w:r>
        <w:rPr>
          <w:rStyle w:val="21"/>
        </w:rPr>
        <w:fldChar w:fldCharType="end"/>
      </w:r>
    </w:p>
    <w:p w14:paraId="322C8FA6">
      <w:pPr>
        <w:pStyle w:val="2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Strategy and Game Theory for Management                                       Apr 2026 to Apr 2026</w:t>
      </w:r>
    </w:p>
    <w:p w14:paraId="34C55D4C">
      <w:pPr>
        <w:pStyle w:val="25"/>
        <w:numPr>
          <w:ilvl w:val="0"/>
          <w:numId w:val="0"/>
        </w:numPr>
        <w:ind w:left="720"/>
      </w:pPr>
      <w:r>
        <w:t>IIM Ahmedabad</w:t>
      </w:r>
    </w:p>
    <w:p w14:paraId="53B6F8D1">
      <w:pPr>
        <w:pStyle w:val="25"/>
        <w:numPr>
          <w:ilvl w:val="0"/>
          <w:numId w:val="0"/>
        </w:numPr>
        <w:ind w:left="720"/>
      </w:pPr>
      <w:r>
        <w:t xml:space="preserve">Completed the course under Coursera, </w:t>
      </w:r>
      <w:r>
        <w:fldChar w:fldCharType="begin"/>
      </w:r>
      <w:r>
        <w:instrText xml:space="preserve"> HYPERLINK "https://github.com/AryanAmitanshuSahu/Certificates/blob/main/Strategy%20and%20Game%20Theory%20for%20Management.pdf" </w:instrText>
      </w:r>
      <w:r>
        <w:fldChar w:fldCharType="separate"/>
      </w:r>
      <w:r>
        <w:rPr>
          <w:rStyle w:val="21"/>
        </w:rPr>
        <w:t>link</w:t>
      </w:r>
      <w:r>
        <w:rPr>
          <w:rStyle w:val="21"/>
        </w:rPr>
        <w:fldChar w:fldCharType="end"/>
      </w:r>
    </w:p>
    <w:p w14:paraId="41D43519">
      <w:pPr>
        <w:pStyle w:val="2"/>
      </w:pPr>
      <w:r>
        <w:t>PROJECTS</w:t>
      </w:r>
    </w:p>
    <w:p w14:paraId="67501A3D">
      <w:pPr>
        <w:pStyle w:val="14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Fraud Detection System in Transaction: A Banking Sector Testimony from May 2025 to June 2025 by Kiit University (Katallyst), Bhubaneswar                                                                                              </w:t>
      </w:r>
      <w:r>
        <w:rPr>
          <w:lang w:val="en-IN"/>
        </w:rPr>
        <w:t>Done project on "Fraud Detection System in Transaction: A Banking Sector Testimony". </w:t>
      </w:r>
      <w:r>
        <w:rPr>
          <w:i/>
          <w:iCs/>
          <w:u w:val="single"/>
          <w:lang w:val="en-IN"/>
        </w:rPr>
        <w:t xml:space="preserve">Keywords-: </w:t>
      </w:r>
      <w:r>
        <w:rPr>
          <w:lang w:val="en-IN"/>
        </w:rPr>
        <w:t xml:space="preserve">Fraud Detection, Machine Learning, LSTM, Random Forest, User Behaviour Analysis, Anomaly Detection, Cybersecurity, Digital Banking, Real-time Detection, Adaptive Systems. </w:t>
      </w:r>
      <w:r>
        <w:fldChar w:fldCharType="begin"/>
      </w:r>
      <w:r>
        <w:instrText xml:space="preserve"> HYPERLINK "https://github.com/AryanAmitanshuSahu/Aiml-Summer-project" </w:instrText>
      </w:r>
      <w:r>
        <w:fldChar w:fldCharType="separate"/>
      </w:r>
      <w:r>
        <w:rPr>
          <w:rStyle w:val="21"/>
          <w:lang w:val="en-IN"/>
        </w:rPr>
        <w:t>Link to Project Report.</w:t>
      </w:r>
      <w:r>
        <w:rPr>
          <w:rStyle w:val="21"/>
          <w:lang w:val="en-IN"/>
        </w:rPr>
        <w:fldChar w:fldCharType="end"/>
      </w:r>
      <w:r>
        <w:rPr>
          <w:lang w:val="en-IN"/>
        </w:rPr>
        <w:t xml:space="preserve"> </w:t>
      </w:r>
    </w:p>
    <w:p w14:paraId="12D21567">
      <w:pPr>
        <w:pStyle w:val="145"/>
        <w:numPr>
          <w:ilvl w:val="0"/>
          <w:numId w:val="9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Machine Learning-Based Employee Attrition Prediction Using SMOTE and Ensemble Methods from Feb 2026  to Mar 2026 by Kiit University, Bhubaneswar                                                         </w:t>
      </w:r>
      <w:r>
        <w:rPr>
          <w:lang w:val="en-IN"/>
        </w:rPr>
        <w:t>Did a Mini project on "Machine Learning-Based Employee Attrition Prediction Using SMOTE and Ensemble Methods" .I Have done the Coding and Testing. </w:t>
      </w:r>
      <w:r>
        <w:rPr>
          <w:i/>
          <w:iCs/>
          <w:u w:val="single"/>
          <w:lang w:val="en-IN"/>
        </w:rPr>
        <w:t>Index Terms</w:t>
      </w:r>
      <w:r>
        <w:rPr>
          <w:u w:val="single"/>
          <w:lang w:val="en-IN"/>
        </w:rPr>
        <w:t>—</w:t>
      </w:r>
      <w:r>
        <w:rPr>
          <w:lang w:val="en-IN"/>
        </w:rPr>
        <w:t xml:space="preserve">Employee Attrition, Ensemble Learning, Hyperparameter Tuning, Machine Learning, SMOTE. link </w:t>
      </w:r>
      <w:r>
        <w:fldChar w:fldCharType="begin"/>
      </w:r>
      <w:r>
        <w:instrText xml:space="preserve"> HYPERLINK "https://github.com/AryanAmitanshuSahu/Mini-project_kiit" </w:instrText>
      </w:r>
      <w:r>
        <w:fldChar w:fldCharType="separate"/>
      </w:r>
      <w:r>
        <w:rPr>
          <w:rStyle w:val="21"/>
          <w:lang w:val="en-IN"/>
        </w:rPr>
        <w:t>of Research paper, Project report and ppt.</w:t>
      </w:r>
      <w:r>
        <w:rPr>
          <w:rStyle w:val="21"/>
          <w:lang w:val="en-IN"/>
        </w:rPr>
        <w:fldChar w:fldCharType="end"/>
      </w:r>
    </w:p>
    <w:p w14:paraId="1840F9A1">
      <w:pPr>
        <w:pStyle w:val="145"/>
        <w:numPr>
          <w:ilvl w:val="0"/>
          <w:numId w:val="9"/>
        </w:numPr>
        <w:rPr>
          <w:b/>
          <w:bCs/>
          <w:lang w:val="en-IN"/>
        </w:rPr>
      </w:pPr>
      <w:r>
        <w:rPr>
          <w:b/>
          <w:bCs/>
          <w:lang w:val="en-IN"/>
        </w:rPr>
        <w:t xml:space="preserve">SAP Configuration for a Fictitious Enterprise on Apr 2026 by KIIT DU — SAP Integration Developer, Bhubaneswar                                                                                                    </w:t>
      </w:r>
    </w:p>
    <w:p w14:paraId="7A249116">
      <w:pPr>
        <w:pStyle w:val="145"/>
        <w:numPr>
          <w:ilvl w:val="0"/>
          <w:numId w:val="9"/>
        </w:numPr>
        <w:rPr>
          <w:b/>
          <w:bCs/>
          <w:lang w:val="en-IN"/>
        </w:rPr>
      </w:pPr>
      <w:r>
        <w:t xml:space="preserve">project on "SAP Configuration for a Fictitious Enterprise"  for company Nexora IT Services Pvt. Ltd. </w:t>
      </w:r>
      <w:r>
        <w:fldChar w:fldCharType="begin"/>
      </w:r>
      <w:r>
        <w:instrText xml:space="preserve"> HYPERLINK "https://github.com/AryanAmitanshuSahu/SAP" </w:instrText>
      </w:r>
      <w:r>
        <w:fldChar w:fldCharType="separate"/>
      </w:r>
      <w:r>
        <w:rPr>
          <w:rStyle w:val="21"/>
        </w:rPr>
        <w:t>Complete Project.</w:t>
      </w:r>
      <w:r>
        <w:rPr>
          <w:rStyle w:val="21"/>
        </w:rPr>
        <w:fldChar w:fldCharType="end"/>
      </w:r>
    </w:p>
    <w:p w14:paraId="4CAF9607">
      <w:pPr>
        <w:pStyle w:val="145"/>
        <w:numPr>
          <w:ilvl w:val="0"/>
          <w:numId w:val="9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Diabetes Risk Predictor and loan Approval Predictor(Minor Projects) on May 2026 by InternsElite, Bhubaneswar                  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>Build models to predict the risk factor of DIabetes and Loan repayment likelihood.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"https://github.com/AryanAmitanshuSahu/InternsElite-Minor_Projects"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lang w:val="en-US"/>
        </w:rPr>
        <w:t>Link to Projects</w:t>
      </w:r>
      <w:r>
        <w:rPr>
          <w:rFonts w:hint="default"/>
          <w:b w:val="0"/>
          <w:bCs w:val="0"/>
          <w:lang w:val="en-US"/>
        </w:rPr>
        <w:fldChar w:fldCharType="end"/>
      </w:r>
      <w:r>
        <w:rPr>
          <w:rFonts w:hint="default"/>
          <w:b w:val="0"/>
          <w:bCs w:val="0"/>
          <w:lang w:val="en-US"/>
        </w:rPr>
        <w:t>.</w:t>
      </w:r>
    </w:p>
    <w:p w14:paraId="682D8990">
      <w:pPr>
        <w:pStyle w:val="145"/>
        <w:numPr>
          <w:ilvl w:val="0"/>
          <w:numId w:val="9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Multi Disease Prediction System(Major Project) on June 2026 by InternsElite, Bhubaneswar                                          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>Built an Unified Machine Learning Platform Using Ngrok(stremlit) that can predict the presence and risk of 4 distinct diseases( Heart , Diabetes ,Kidney and Liver) From Basic Clinical Parameters. Model Used- Random Forest.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"https://github.com/AryanAmitanshuSahu/InternsElite_Major_Project"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lang w:val="en-US"/>
        </w:rPr>
        <w:t>Project Link.</w:t>
      </w:r>
      <w:r>
        <w:rPr>
          <w:rFonts w:hint="default"/>
          <w:b w:val="0"/>
          <w:bCs w:val="0"/>
          <w:lang w:val="en-US"/>
        </w:rPr>
        <w:fldChar w:fldCharType="end"/>
      </w:r>
      <w:bookmarkStart w:id="0" w:name="_GoBack"/>
      <w:bookmarkEnd w:id="0"/>
    </w:p>
    <w:p w14:paraId="06E85DD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</w:t>
      </w:r>
    </w:p>
    <w:p w14:paraId="795634A0">
      <w:pPr>
        <w:pStyle w:val="2"/>
      </w:pPr>
      <w:r>
        <w:t>CERTIFICATE</w:t>
      </w:r>
    </w:p>
    <w:p w14:paraId="4D6CA90E">
      <w:pPr>
        <w:pStyle w:val="14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Certificate of Completion for "Placement Oriented Technical Training (DSA, Complex Coding)", Kiit University                                                              from May 2025 to June 2025</w:t>
      </w:r>
    </w:p>
    <w:p w14:paraId="574231CA">
      <w:pPr>
        <w:pStyle w:val="14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Certificate of Completion for "AI/ML with Projects using Python", Kiit University  </w:t>
      </w:r>
    </w:p>
    <w:p w14:paraId="01103E59">
      <w:pPr>
        <w:pStyle w:val="14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from May 2025 to June 2025 </w:t>
      </w:r>
    </w:p>
    <w:p w14:paraId="772E1E6C">
      <w:pPr>
        <w:pStyle w:val="14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Course Certificate for Business Analytics for Decision Making, University of Colorado Boulder                                                                                        from March 2026 to June 2026</w:t>
      </w:r>
    </w:p>
    <w:p w14:paraId="77351156">
      <w:pPr>
        <w:pStyle w:val="145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Course Certificate for Strategy and Game Theory for Management, IIMA - IIM Ahmedabad                                                                               from March 2026 TO June 2026</w:t>
      </w:r>
    </w:p>
    <w:p w14:paraId="12BC2F0D">
      <w:pPr>
        <w:ind w:left="360"/>
        <w:rPr>
          <w:b/>
          <w:bCs/>
        </w:rPr>
      </w:pPr>
      <w:r>
        <w:fldChar w:fldCharType="begin"/>
      </w:r>
      <w:r>
        <w:instrText xml:space="preserve"> HYPERLINK "https://github.com/AryanAmitanshuSahu/Certificates" </w:instrText>
      </w:r>
      <w:r>
        <w:fldChar w:fldCharType="separate"/>
      </w:r>
      <w:r>
        <w:rPr>
          <w:rStyle w:val="21"/>
          <w:b/>
          <w:bCs/>
        </w:rPr>
        <w:t>Link to Certificates</w:t>
      </w:r>
      <w:r>
        <w:rPr>
          <w:rStyle w:val="21"/>
          <w:b/>
          <w:bCs/>
        </w:rP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8E74366"/>
    <w:multiLevelType w:val="multilevel"/>
    <w:tmpl w:val="08E743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ABD5339"/>
    <w:multiLevelType w:val="multilevel"/>
    <w:tmpl w:val="5ABD53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B733072"/>
    <w:multiLevelType w:val="multilevel"/>
    <w:tmpl w:val="7B7330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770"/>
    <w:rsid w:val="0006063C"/>
    <w:rsid w:val="0015074B"/>
    <w:rsid w:val="001C226C"/>
    <w:rsid w:val="001F2237"/>
    <w:rsid w:val="00207F87"/>
    <w:rsid w:val="0029639D"/>
    <w:rsid w:val="002D2DE3"/>
    <w:rsid w:val="002D6B29"/>
    <w:rsid w:val="00326F90"/>
    <w:rsid w:val="00342CFC"/>
    <w:rsid w:val="004748F4"/>
    <w:rsid w:val="00494324"/>
    <w:rsid w:val="005C6630"/>
    <w:rsid w:val="00605394"/>
    <w:rsid w:val="007416F2"/>
    <w:rsid w:val="00825958"/>
    <w:rsid w:val="008F4F02"/>
    <w:rsid w:val="00935745"/>
    <w:rsid w:val="00975674"/>
    <w:rsid w:val="009843CF"/>
    <w:rsid w:val="00AA1D8D"/>
    <w:rsid w:val="00B47730"/>
    <w:rsid w:val="00C67035"/>
    <w:rsid w:val="00C9759B"/>
    <w:rsid w:val="00CB0664"/>
    <w:rsid w:val="00D55B85"/>
    <w:rsid w:val="00DF56EF"/>
    <w:rsid w:val="00E411A1"/>
    <w:rsid w:val="00ED5134"/>
    <w:rsid w:val="00EF6EA2"/>
    <w:rsid w:val="00F57079"/>
    <w:rsid w:val="00FA7C07"/>
    <w:rsid w:val="00FC693F"/>
    <w:rsid w:val="209E0592"/>
    <w:rsid w:val="4A1D4FA7"/>
    <w:rsid w:val="7C00467F"/>
    <w:rsid w:val="7D76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484</Words>
  <Characters>2945</Characters>
  <Lines>36</Lines>
  <Paragraphs>10</Paragraphs>
  <TotalTime>83</TotalTime>
  <ScaleCrop>false</ScaleCrop>
  <LinksUpToDate>false</LinksUpToDate>
  <CharactersWithSpaces>4388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WPS_1698494361</cp:lastModifiedBy>
  <dcterms:modified xsi:type="dcterms:W3CDTF">2026-07-07T15:24:55Z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eyJoZGlkIjoiNmE2NWZjZmE0ZjRmZDQ1YzAxZWI1OTE0ZWU0NzdhNzQiLCJ1c2VySWQiOiI1Njc0MTYzNjkyNTgifQ==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431367A936CD4DF58C92533E2F0D27AB_12</vt:lpwstr>
  </property>
</Properties>
</file>